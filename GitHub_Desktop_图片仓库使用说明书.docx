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B7700">
      <w:pPr>
        <w:jc w:val="center"/>
      </w:pPr>
      <w:r>
        <w:rPr>
          <w:rFonts w:ascii="Noto Sans SC" w:hAnsi="Noto Sans SC" w:eastAsia="Noto Sans SC"/>
          <w:b/>
          <w:color w:val="1F4E79"/>
          <w:sz w:val="48"/>
        </w:rPr>
        <w:t>GitHub Desktop 图片仓库使用说明书</w:t>
      </w:r>
    </w:p>
    <w:p w14:paraId="31770A09">
      <w:pPr>
        <w:jc w:val="center"/>
      </w:pPr>
      <w:r>
        <w:rPr>
          <w:rFonts w:ascii="Noto Sans SC" w:hAnsi="Noto Sans SC" w:eastAsia="Noto Sans SC"/>
          <w:color w:val="5A5A5A"/>
          <w:sz w:val="24"/>
        </w:rPr>
        <w:t>适用于商品图片上传、补上传、生成图片 URL 与表格填报</w:t>
      </w:r>
    </w:p>
    <w:p w14:paraId="64F5150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24A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  <w:shd w:val="clear" w:color="auto" w:fill="D9EAF7"/>
          </w:tcPr>
          <w:p w14:paraId="5BA29F6B">
            <w:pPr>
              <w:spacing w:after="0"/>
            </w:pPr>
            <w:r>
              <w:rPr>
                <w:rFonts w:ascii="Noto Sans SC" w:hAnsi="Noto Sans SC" w:eastAsia="Noto Sans SC"/>
                <w:b/>
                <w:sz w:val="21"/>
              </w:rPr>
              <w:t>项目</w:t>
            </w:r>
          </w:p>
        </w:tc>
        <w:tc>
          <w:tcPr>
            <w:tcW w:w="5156" w:type="dxa"/>
            <w:shd w:val="clear" w:color="auto" w:fill="D9EAF7"/>
          </w:tcPr>
          <w:p w14:paraId="4D0EB149">
            <w:pPr>
              <w:spacing w:after="0"/>
            </w:pPr>
            <w:r>
              <w:rPr>
                <w:rFonts w:ascii="Noto Sans SC" w:hAnsi="Noto Sans SC" w:eastAsia="Noto Sans SC"/>
                <w:b/>
                <w:sz w:val="21"/>
              </w:rPr>
              <w:t>内容</w:t>
            </w:r>
          </w:p>
        </w:tc>
      </w:tr>
      <w:tr w14:paraId="2376F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527CC13F">
            <w:pPr>
              <w:spacing w:after="0"/>
            </w:pPr>
            <w:r>
              <w:rPr>
                <w:rFonts w:ascii="Noto Sans SC" w:hAnsi="Noto Sans SC" w:eastAsia="Noto Sans SC"/>
                <w:b/>
                <w:sz w:val="20"/>
              </w:rPr>
              <w:t>GitHub 用户名</w:t>
            </w:r>
          </w:p>
        </w:tc>
        <w:tc>
          <w:tcPr>
            <w:tcW w:w="5156" w:type="dxa"/>
          </w:tcPr>
          <w:p w14:paraId="56DE9038">
            <w:pPr>
              <w:spacing w:after="0"/>
            </w:pPr>
            <w:r>
              <w:rPr>
                <w:rFonts w:ascii="Noto Sans SC" w:hAnsi="Noto Sans SC" w:eastAsia="Noto Sans SC"/>
                <w:b w:val="0"/>
                <w:sz w:val="20"/>
              </w:rPr>
              <w:t>jl2681799768-star</w:t>
            </w:r>
          </w:p>
        </w:tc>
      </w:tr>
      <w:tr w14:paraId="2BDA7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2D6146E5">
            <w:pPr>
              <w:spacing w:after="0"/>
            </w:pPr>
            <w:r>
              <w:rPr>
                <w:rFonts w:ascii="Noto Sans SC" w:hAnsi="Noto Sans SC" w:eastAsia="Noto Sans SC"/>
                <w:b/>
                <w:sz w:val="20"/>
              </w:rPr>
              <w:t>仓库名称</w:t>
            </w:r>
          </w:p>
        </w:tc>
        <w:tc>
          <w:tcPr>
            <w:tcW w:w="5156" w:type="dxa"/>
          </w:tcPr>
          <w:p w14:paraId="74DE0409">
            <w:pPr>
              <w:spacing w:after="0"/>
            </w:pPr>
            <w:r>
              <w:rPr>
                <w:rFonts w:ascii="Noto Sans SC" w:hAnsi="Noto Sans SC" w:eastAsia="Noto Sans SC"/>
                <w:b w:val="0"/>
                <w:sz w:val="20"/>
              </w:rPr>
              <w:t>wb-product-images</w:t>
            </w:r>
          </w:p>
        </w:tc>
      </w:tr>
      <w:tr w14:paraId="2E282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2CD5F2AF">
            <w:pPr>
              <w:spacing w:after="0"/>
            </w:pPr>
            <w:r>
              <w:rPr>
                <w:rFonts w:ascii="Noto Sans SC" w:hAnsi="Noto Sans SC" w:eastAsia="Noto Sans SC"/>
                <w:b/>
                <w:sz w:val="20"/>
              </w:rPr>
              <w:t>分支</w:t>
            </w:r>
          </w:p>
        </w:tc>
        <w:tc>
          <w:tcPr>
            <w:tcW w:w="5156" w:type="dxa"/>
          </w:tcPr>
          <w:p w14:paraId="032A12DD">
            <w:pPr>
              <w:spacing w:after="0"/>
            </w:pPr>
            <w:r>
              <w:rPr>
                <w:rFonts w:ascii="Noto Sans SC" w:hAnsi="Noto Sans SC" w:eastAsia="Noto Sans SC"/>
                <w:b w:val="0"/>
                <w:sz w:val="20"/>
              </w:rPr>
              <w:t>main</w:t>
            </w:r>
          </w:p>
        </w:tc>
      </w:tr>
      <w:tr w14:paraId="2F7B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1BB0413E">
            <w:pPr>
              <w:spacing w:after="0"/>
            </w:pPr>
            <w:r>
              <w:rPr>
                <w:rFonts w:ascii="Noto Sans SC" w:hAnsi="Noto Sans SC" w:eastAsia="Noto Sans SC"/>
                <w:b/>
                <w:sz w:val="20"/>
              </w:rPr>
              <w:t>本地仓库建议路径</w:t>
            </w:r>
          </w:p>
        </w:tc>
        <w:tc>
          <w:tcPr>
            <w:tcW w:w="5156" w:type="dxa"/>
          </w:tcPr>
          <w:p w14:paraId="7CE20D8A">
            <w:pPr>
              <w:spacing w:after="0"/>
            </w:pPr>
            <w:r>
              <w:rPr>
                <w:rFonts w:ascii="Noto Sans SC Medium" w:hAnsi="Noto Sans SC Medium" w:eastAsia="Noto Sans SC Medium"/>
                <w:b w:val="0"/>
                <w:sz w:val="20"/>
              </w:rPr>
              <w:t>D:\New project\wb-product-images</w:t>
            </w:r>
          </w:p>
        </w:tc>
      </w:tr>
      <w:tr w14:paraId="17DC9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44EC3431">
            <w:pPr>
              <w:spacing w:after="0"/>
            </w:pPr>
            <w:r>
              <w:rPr>
                <w:rFonts w:ascii="Noto Sans SC" w:hAnsi="Noto Sans SC" w:eastAsia="Noto Sans SC"/>
                <w:b/>
                <w:sz w:val="20"/>
              </w:rPr>
              <w:t>图片目录</w:t>
            </w:r>
          </w:p>
        </w:tc>
        <w:tc>
          <w:tcPr>
            <w:tcW w:w="5156" w:type="dxa"/>
          </w:tcPr>
          <w:p w14:paraId="789F737E">
            <w:pPr>
              <w:spacing w:after="0"/>
            </w:pPr>
            <w:r>
              <w:rPr>
                <w:rFonts w:ascii="Noto Sans SC Medium" w:hAnsi="Noto Sans SC Medium" w:eastAsia="Noto Sans SC Medium"/>
                <w:b w:val="0"/>
                <w:sz w:val="20"/>
              </w:rPr>
              <w:t>D:\New project\wb-product-images\images</w:t>
            </w:r>
          </w:p>
        </w:tc>
      </w:tr>
      <w:tr w14:paraId="73E1D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66926547">
            <w:pPr>
              <w:spacing w:after="0"/>
            </w:pPr>
            <w:r>
              <w:rPr>
                <w:rFonts w:ascii="Noto Sans SC" w:hAnsi="Noto Sans SC" w:eastAsia="Noto Sans SC"/>
                <w:b/>
                <w:sz w:val="20"/>
              </w:rPr>
              <w:t>图片 URL 前缀</w:t>
            </w:r>
          </w:p>
        </w:tc>
        <w:tc>
          <w:tcPr>
            <w:tcW w:w="5156" w:type="dxa"/>
          </w:tcPr>
          <w:p w14:paraId="40E12126">
            <w:pPr>
              <w:spacing w:after="0"/>
            </w:pPr>
            <w:r>
              <w:rPr>
                <w:rFonts w:ascii="Noto Sans SC Medium" w:hAnsi="Noto Sans SC Medium" w:eastAsia="Noto Sans SC Medium"/>
                <w:b w:val="0"/>
                <w:sz w:val="18"/>
              </w:rPr>
              <w:t>https://cdn.jsdelivr.net/gh/jl2681799768-star/wb-product-images@main/images/</w:t>
            </w:r>
          </w:p>
        </w:tc>
      </w:tr>
    </w:tbl>
    <w:p w14:paraId="3FDB1309"/>
    <w:p w14:paraId="0FE942AB">
      <w:pPr>
        <w:spacing w:after="120"/>
        <w:ind w:left="113"/>
      </w:pPr>
      <w:r>
        <w:rPr>
          <w:rFonts w:ascii="Noto Sans SC" w:hAnsi="Noto Sans SC" w:eastAsia="Noto Sans SC"/>
          <w:b/>
          <w:color w:val="C00000"/>
        </w:rPr>
        <w:t>注意：</w:t>
      </w:r>
      <w:r>
        <w:rPr>
          <w:rFonts w:ascii="Noto Sans SC" w:hAnsi="Noto Sans SC" w:eastAsia="Noto Sans SC"/>
        </w:rPr>
        <w:t>本说明书默认用于公开图片仓库。如果仓库是 Private，外部平台无法直接读取图片 URL。</w:t>
      </w:r>
    </w:p>
    <w:p w14:paraId="1098B046">
      <w:r>
        <w:br w:type="page"/>
      </w:r>
    </w:p>
    <w:p w14:paraId="16D562A9">
      <w:pPr>
        <w:pStyle w:val="3"/>
      </w:pPr>
      <w:r>
        <w:t>第一部分：从下载到部署</w:t>
      </w:r>
    </w:p>
    <w:p w14:paraId="29E79F3F">
      <w:pPr>
        <w:pStyle w:val="4"/>
      </w:pPr>
      <w:r>
        <w:t>1. 准备 GitHub 账号</w:t>
      </w:r>
    </w:p>
    <w:p w14:paraId="7027A03C">
      <w:r>
        <w:rPr>
          <w:rFonts w:ascii="Noto Sans SC" w:hAnsi="Noto Sans SC" w:eastAsia="Noto Sans SC"/>
        </w:rPr>
        <w:t>先准备一个 GitHub 账号。后续生成图片 URL 时，需要使用 GitHub 用户名。</w:t>
      </w:r>
    </w:p>
    <w:p w14:paraId="654F8735">
      <w:r>
        <w:rPr>
          <w:rFonts w:ascii="Noto Sans SC" w:hAnsi="Noto Sans SC" w:eastAsia="Noto Sans SC"/>
        </w:rPr>
        <w:t>本说明书示例用户名为：jl2681799768-star。</w:t>
      </w:r>
    </w:p>
    <w:p w14:paraId="386015AB">
      <w:pPr>
        <w:pStyle w:val="4"/>
      </w:pPr>
      <w:r>
        <w:t>2. 下载并安装 GitHub Desktop</w:t>
      </w:r>
    </w:p>
    <w:p w14:paraId="09492D37">
      <w:r>
        <w:rPr>
          <w:rFonts w:ascii="Noto Sans SC" w:hAnsi="Noto Sans SC" w:eastAsia="Noto Sans SC"/>
        </w:rPr>
        <w:t>打开 GitHub Desktop 官网，下载 Windows 版本并安装。</w:t>
      </w:r>
    </w:p>
    <w:p w14:paraId="641B929A">
      <w:r>
        <w:rPr>
          <w:rFonts w:ascii="Noto Sans SC" w:hAnsi="Noto Sans SC" w:eastAsia="Noto Sans SC"/>
        </w:rPr>
        <w:t>GitHub Desktop 是 GitHub 官方桌面工具，可以通过图形界面完成 Commit 和 Push，不需要手动敲命令。</w:t>
      </w:r>
    </w:p>
    <w:p w14:paraId="0EC902C8">
      <w:pPr>
        <w:pStyle w:val="4"/>
      </w:pPr>
      <w:r>
        <w:t>3. 登录 GitHub 账号</w:t>
      </w:r>
    </w:p>
    <w:p w14:paraId="17B5FE7F">
      <w:r>
        <w:rPr>
          <w:rFonts w:ascii="Noto Sans SC" w:hAnsi="Noto Sans SC" w:eastAsia="Noto Sans SC"/>
        </w:rPr>
        <w:t>打开 GitHub Desktop 后，进入 File → Options → Accounts。</w:t>
      </w:r>
    </w:p>
    <w:p w14:paraId="272F8E57">
      <w:r>
        <w:rPr>
          <w:rFonts w:ascii="Noto Sans SC" w:hAnsi="Noto Sans SC" w:eastAsia="Noto Sans SC"/>
        </w:rPr>
        <w:t>登录你的 GitHub 账号。登录成功后，GitHub Desktop 才能把本地图片上传到你的 GitHub 仓库。</w:t>
      </w:r>
    </w:p>
    <w:p w14:paraId="324A3F94">
      <w:pPr>
        <w:pStyle w:val="164"/>
        <w:shd w:val="clear" w:fill="F5F7FA"/>
        <w:spacing w:before="40" w:after="120"/>
        <w:ind w:left="198" w:right="113"/>
      </w:pPr>
      <w:r>
        <w:rPr>
          <w:rFonts w:ascii="Noto Sans SC Medium" w:hAnsi="Noto Sans SC Medium" w:eastAsia="Noto Sans SC Medium"/>
          <w:sz w:val="18"/>
        </w:rPr>
        <w:t>File → Options → Accounts</w:t>
      </w:r>
    </w:p>
    <w:p w14:paraId="13B5B278">
      <w:pPr>
        <w:pStyle w:val="4"/>
      </w:pPr>
      <w:r>
        <w:t>4. 新建图片仓库</w:t>
      </w:r>
    </w:p>
    <w:p w14:paraId="29E3F75C">
      <w:r>
        <w:rPr>
          <w:rFonts w:ascii="Noto Sans SC" w:hAnsi="Noto Sans SC" w:eastAsia="Noto Sans SC"/>
        </w:rPr>
        <w:t>在 GitHub Desktop 中点击 File → New repository。</w:t>
      </w:r>
    </w:p>
    <w:p w14:paraId="42C58F2E">
      <w:r>
        <w:rPr>
          <w:rFonts w:ascii="Noto Sans SC" w:hAnsi="Noto Sans SC" w:eastAsia="Noto Sans SC"/>
        </w:rPr>
        <w:t>建议仓库名固定为 wb-product-images，方便后续 URL 规则统一。</w:t>
      </w:r>
      <w:bookmarkStart w:id="0" w:name="_GoBack"/>
      <w:bookmarkEnd w:id="0"/>
    </w:p>
    <w:p w14:paraId="7FF518C4">
      <w:pPr>
        <w:pStyle w:val="164"/>
        <w:shd w:val="clear" w:fill="F5F7FA"/>
        <w:spacing w:before="40" w:after="120"/>
        <w:ind w:left="198" w:right="113"/>
      </w:pPr>
      <w:r>
        <w:rPr>
          <w:rFonts w:ascii="Noto Sans SC Medium" w:hAnsi="Noto Sans SC Medium" w:eastAsia="Noto Sans SC Medium"/>
          <w:sz w:val="18"/>
        </w:rPr>
        <w:t>Name：wb-product-images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Local path：D:\New project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最终路径：D:\New project\wb-product-images</w:t>
      </w:r>
    </w:p>
    <w:p w14:paraId="56B84370">
      <w:pPr>
        <w:pStyle w:val="4"/>
      </w:pPr>
      <w:r>
        <w:t>5. 发布仓库到 GitHub</w:t>
      </w:r>
    </w:p>
    <w:p w14:paraId="7E67F172">
      <w:r>
        <w:rPr>
          <w:rFonts w:ascii="Noto Sans SC" w:hAnsi="Noto Sans SC" w:eastAsia="Noto Sans SC"/>
        </w:rPr>
        <w:t>新建本地仓库后，点击顶部的 Publish repository。</w:t>
      </w:r>
    </w:p>
    <w:p w14:paraId="17B16DAE">
      <w:r>
        <w:rPr>
          <w:rFonts w:ascii="Noto Sans SC" w:hAnsi="Noto Sans SC" w:eastAsia="Noto Sans SC"/>
        </w:rPr>
        <w:t>弹窗中不要勾选 Keep this code private，因为图片需要生成公网 URL。</w:t>
      </w:r>
    </w:p>
    <w:p w14:paraId="41F7E8C5">
      <w:r>
        <w:rPr>
          <w:rFonts w:ascii="Noto Sans SC" w:hAnsi="Noto Sans SC" w:eastAsia="Noto Sans SC"/>
        </w:rPr>
        <w:t>发布成功后，可通过 Repository → View on GitHub 打开网页仓库。</w:t>
      </w:r>
    </w:p>
    <w:p w14:paraId="5A1C2CEC">
      <w:pPr>
        <w:pStyle w:val="164"/>
        <w:shd w:val="clear" w:fill="F5F7FA"/>
        <w:spacing w:before="40" w:after="120"/>
        <w:ind w:left="198" w:right="113"/>
      </w:pPr>
      <w:r>
        <w:rPr>
          <w:rFonts w:ascii="Noto Sans SC Medium" w:hAnsi="Noto Sans SC Medium" w:eastAsia="Noto Sans SC Medium"/>
          <w:sz w:val="18"/>
        </w:rPr>
        <w:t>Publish repository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Keep this code private：不要勾选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Repository → View on GitHub</w:t>
      </w:r>
    </w:p>
    <w:p w14:paraId="52BF1CF3">
      <w:pPr>
        <w:pStyle w:val="4"/>
      </w:pPr>
      <w:r>
        <w:t>6. 创建图片目录</w:t>
      </w:r>
    </w:p>
    <w:p w14:paraId="4279FCF4">
      <w:r>
        <w:rPr>
          <w:rFonts w:ascii="Noto Sans SC" w:hAnsi="Noto Sans SC" w:eastAsia="Noto Sans SC"/>
        </w:rPr>
        <w:t>在 GitHub Desktop 里点击 Repository → Show in Explorer，打开本地仓库文件夹。</w:t>
      </w:r>
    </w:p>
    <w:p w14:paraId="043E05F8">
      <w:r>
        <w:rPr>
          <w:rFonts w:ascii="Noto Sans SC" w:hAnsi="Noto Sans SC" w:eastAsia="Noto Sans SC"/>
        </w:rPr>
        <w:t>在仓库里新建 images 文件夹。以后所有 SKU 图片文件夹都放在 images 里面。</w:t>
      </w:r>
    </w:p>
    <w:p w14:paraId="6F50D24C">
      <w:pPr>
        <w:pStyle w:val="164"/>
        <w:shd w:val="clear" w:fill="F5F7FA"/>
        <w:spacing w:before="40" w:after="120"/>
        <w:ind w:left="198" w:right="113"/>
      </w:pPr>
      <w:r>
        <w:rPr>
          <w:rFonts w:ascii="Noto Sans SC Medium" w:hAnsi="Noto Sans SC Medium" w:eastAsia="Noto Sans SC Medium"/>
          <w:sz w:val="18"/>
        </w:rPr>
        <w:t>D:\New project\wb-product-images\images</w:t>
      </w:r>
    </w:p>
    <w:p w14:paraId="0D48D725">
      <w:pPr>
        <w:pStyle w:val="4"/>
      </w:pPr>
      <w:r>
        <w:t>7. 推荐目录结构</w:t>
      </w:r>
    </w:p>
    <w:p w14:paraId="684F9E8E">
      <w:pPr>
        <w:pStyle w:val="164"/>
        <w:shd w:val="clear" w:fill="F5F7FA"/>
        <w:spacing w:before="40" w:after="120"/>
        <w:ind w:left="198" w:right="113"/>
      </w:pPr>
      <w:r>
        <w:rPr>
          <w:rFonts w:ascii="Noto Sans SC Medium" w:hAnsi="Noto Sans SC Medium" w:eastAsia="Noto Sans SC Medium"/>
          <w:sz w:val="18"/>
        </w:rPr>
        <w:t>D:\New project\wb-product-images\images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├─ 10升容量【红色加厚款】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├─ 10升容量【红色加厚款】 2000瓦加热棒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├─ 12升容量【红色加厚款】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├─ 36升容量【红色加厚款】 2000瓦加热棒</w:t>
      </w:r>
    </w:p>
    <w:p w14:paraId="6AF2B1AD">
      <w:pPr>
        <w:pStyle w:val="4"/>
      </w:pPr>
      <w:r>
        <w:t>8. 图片 URL 规则</w:t>
      </w:r>
    </w:p>
    <w:p w14:paraId="13E6F025">
      <w:r>
        <w:rPr>
          <w:rFonts w:ascii="Noto Sans SC" w:hAnsi="Noto Sans SC" w:eastAsia="Noto Sans SC"/>
        </w:rPr>
        <w:t>图片上传并 Push 成功后，可以按以下规则生成 jsDelivr 图片链接。</w:t>
      </w:r>
    </w:p>
    <w:p w14:paraId="0E3B1081">
      <w:pPr>
        <w:pStyle w:val="164"/>
        <w:shd w:val="clear" w:fill="F5F7FA"/>
        <w:spacing w:before="40" w:after="120"/>
        <w:ind w:left="198" w:right="113"/>
      </w:pPr>
      <w:r>
        <w:rPr>
          <w:rFonts w:ascii="Noto Sans SC Medium" w:hAnsi="Noto Sans SC Medium" w:eastAsia="Noto Sans SC Medium"/>
          <w:sz w:val="18"/>
        </w:rPr>
        <w:t>https://cdn.jsdelivr.net/gh/jl2681799768-star/wb-product-images@main/images/子文件夹名/图片文件名</w:t>
      </w:r>
    </w:p>
    <w:p w14:paraId="131CA53A">
      <w:r>
        <w:rPr>
          <w:rFonts w:ascii="Noto Sans SC" w:hAnsi="Noto Sans SC" w:eastAsia="Noto Sans SC"/>
          <w:b/>
        </w:rPr>
        <w:t>例如：</w:t>
      </w:r>
    </w:p>
    <w:p w14:paraId="0589D0EB">
      <w:pPr>
        <w:pStyle w:val="164"/>
        <w:shd w:val="clear" w:fill="F5F7FA"/>
        <w:spacing w:before="40" w:after="120"/>
        <w:ind w:left="198" w:right="113"/>
      </w:pPr>
      <w:r>
        <w:rPr>
          <w:rFonts w:ascii="Noto Sans SC Medium" w:hAnsi="Noto Sans SC Medium" w:eastAsia="Noto Sans SC Medium"/>
          <w:sz w:val="18"/>
        </w:rPr>
        <w:t>本地图片：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D:\New project\wb-product-images\images\36升容量【红色加厚款】 2000瓦加热棒\ChatGPT Image 2026年5月27日 10_42_56 (1).png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对应 URL：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https://cdn.jsdelivr.net/gh/jl2681799768-star/wb-product-images@main/images/36升容量【红色加厚款】 2000瓦加热棒/ChatGPT Image 2026年5月27日 10_42_56 (1).png</w:t>
      </w:r>
    </w:p>
    <w:p w14:paraId="6292AD1A">
      <w:pPr>
        <w:spacing w:after="120"/>
        <w:ind w:left="113"/>
      </w:pPr>
      <w:r>
        <w:rPr>
          <w:rFonts w:ascii="Noto Sans SC" w:hAnsi="Noto Sans SC" w:eastAsia="Noto Sans SC"/>
          <w:b/>
          <w:color w:val="C00000"/>
        </w:rPr>
        <w:t>注意：</w:t>
      </w:r>
      <w:r>
        <w:rPr>
          <w:rFonts w:ascii="Noto Sans SC" w:hAnsi="Noto Sans SC" w:eastAsia="Noto Sans SC"/>
        </w:rPr>
        <w:t>不要把 GitHub 网页地址中的 github.com/.../blob/main/... 当作图片 CDN 链接。填表时推荐使用 cdn.jsdelivr.net 开头的链接。</w:t>
      </w:r>
    </w:p>
    <w:p w14:paraId="1B7F3579">
      <w:r>
        <w:br w:type="page"/>
      </w:r>
    </w:p>
    <w:p w14:paraId="2243C0C0">
      <w:pPr>
        <w:pStyle w:val="3"/>
      </w:pPr>
      <w:r>
        <w:t>第二部分：上传、再次上传和补上传</w:t>
      </w:r>
    </w:p>
    <w:p w14:paraId="24250F5B">
      <w:pPr>
        <w:pStyle w:val="4"/>
      </w:pPr>
      <w:r>
        <w:t>一、首次上传图片</w:t>
      </w:r>
    </w:p>
    <w:p w14:paraId="53AD13F4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1. 把需要上传的 SKU 图片文件夹复制到：D:\New project\wb-product-images\images。</w:t>
      </w:r>
    </w:p>
    <w:p w14:paraId="191C29CB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2. 回到 GitHub Desktop，左侧 Changes 会显示新增文件。新增图片通常显示 Added。</w:t>
      </w:r>
    </w:p>
    <w:p w14:paraId="2A124E13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3. 在左下角 Summary 输入提交说明，例如 upload product images。</w:t>
      </w:r>
    </w:p>
    <w:p w14:paraId="1030A092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4. 点击 Commit xx files to main。</w:t>
      </w:r>
    </w:p>
    <w:p w14:paraId="42FC7656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5. Commit 完成后，点击顶部 Push origin。</w:t>
      </w:r>
    </w:p>
    <w:p w14:paraId="163AB535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6. 打开 Repository → View on GitHub，检查网页上是否已经出现图片。</w:t>
      </w:r>
    </w:p>
    <w:p w14:paraId="4A8E3355">
      <w:pPr>
        <w:pStyle w:val="164"/>
        <w:shd w:val="clear" w:fill="F5F7FA"/>
        <w:spacing w:before="40" w:after="120"/>
        <w:ind w:left="198" w:right="113"/>
      </w:pPr>
      <w:r>
        <w:rPr>
          <w:rFonts w:ascii="Noto Sans SC Medium" w:hAnsi="Noto Sans SC Medium" w:eastAsia="Noto Sans SC Medium"/>
          <w:sz w:val="18"/>
        </w:rPr>
        <w:t>Summary 示例：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upload product images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add 36L shower images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update product images</w:t>
      </w:r>
    </w:p>
    <w:p w14:paraId="79D617CF">
      <w:pPr>
        <w:spacing w:after="120"/>
        <w:ind w:left="113"/>
      </w:pPr>
      <w:r>
        <w:rPr>
          <w:rFonts w:ascii="Noto Sans SC" w:hAnsi="Noto Sans SC" w:eastAsia="Noto Sans SC"/>
          <w:b/>
          <w:color w:val="C00000"/>
        </w:rPr>
        <w:t>注意：</w:t>
      </w:r>
      <w:r>
        <w:rPr>
          <w:rFonts w:ascii="Noto Sans SC" w:hAnsi="Noto Sans SC" w:eastAsia="Noto Sans SC"/>
        </w:rPr>
        <w:t>Commit 只是提交到本地仓库，Push origin 才是真正上传到 GitHub。</w:t>
      </w:r>
    </w:p>
    <w:p w14:paraId="1BEFF34E">
      <w:pPr>
        <w:pStyle w:val="4"/>
      </w:pPr>
      <w:r>
        <w:t>二、再次上传图片</w:t>
      </w:r>
    </w:p>
    <w:p w14:paraId="52C73EEB">
      <w:r>
        <w:rPr>
          <w:rFonts w:ascii="Noto Sans SC" w:hAnsi="Noto Sans SC" w:eastAsia="Noto Sans SC"/>
        </w:rPr>
        <w:t>再次上传指以后又做了一批新的 SKU 图片，需要继续上传到同一个仓库。</w:t>
      </w:r>
    </w:p>
    <w:p w14:paraId="3DC06414">
      <w:pPr>
        <w:pStyle w:val="164"/>
        <w:shd w:val="clear" w:fill="F5F7FA"/>
        <w:spacing w:before="40" w:after="120"/>
        <w:ind w:left="198" w:right="113"/>
      </w:pPr>
      <w:r>
        <w:rPr>
          <w:rFonts w:ascii="Noto Sans SC Medium" w:hAnsi="Noto Sans SC Medium" w:eastAsia="Noto Sans SC Medium"/>
          <w:sz w:val="18"/>
        </w:rPr>
        <w:t>1. 把新的 SKU 图片文件夹复制到 images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2. 回到 GitHub Desktop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3. 确认 changed files 出现新增文件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4. Summary 填 update product images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5. 点击 Commit xx files to main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6. 点击 Push origin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7. 到 GitHub 网页检查</w:t>
      </w:r>
    </w:p>
    <w:p w14:paraId="2A037365">
      <w:pPr>
        <w:pStyle w:val="4"/>
      </w:pPr>
      <w:r>
        <w:t>三、补上传图片</w:t>
      </w:r>
    </w:p>
    <w:p w14:paraId="3FF8F6B3">
      <w:r>
        <w:rPr>
          <w:rFonts w:ascii="Noto Sans SC" w:hAnsi="Noto Sans SC" w:eastAsia="Noto Sans SC"/>
        </w:rPr>
        <w:t>补上传指某个 SKU 文件夹之前少了图片，现在补几张进去。</w:t>
      </w:r>
    </w:p>
    <w:p w14:paraId="0E7A16BE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1. 打开本地路径：D:\New project\wb-product-images\images。</w:t>
      </w:r>
    </w:p>
    <w:p w14:paraId="5B0AD45C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2. 找到对应 SKU 文件夹，例如 36升容量【红色加厚款】 2000瓦加热棒。</w:t>
      </w:r>
    </w:p>
    <w:p w14:paraId="70D265CA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3. 把缺少的图片复制进去。</w:t>
      </w:r>
    </w:p>
    <w:p w14:paraId="09C0DA0F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4. 回到 GitHub Desktop，左侧会显示新增文件。</w:t>
      </w:r>
    </w:p>
    <w:p w14:paraId="1DC5BFA0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5. Summary 填 add missing images 或 补上传图片。</w:t>
      </w:r>
    </w:p>
    <w:p w14:paraId="6DA0E3D7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6. 点击 Commit xx files to main，再点击 Push origin。</w:t>
      </w:r>
    </w:p>
    <w:p w14:paraId="1135172D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7. 进入 GitHub 网页确认图片是否出现。</w:t>
      </w:r>
    </w:p>
    <w:p w14:paraId="5DBD68BD">
      <w:pPr>
        <w:pStyle w:val="4"/>
      </w:pPr>
      <w:r>
        <w:t>四、替换旧图片</w:t>
      </w:r>
    </w:p>
    <w:p w14:paraId="26EAFE6B">
      <w:r>
        <w:rPr>
          <w:rFonts w:ascii="Noto Sans SC" w:hAnsi="Noto Sans SC" w:eastAsia="Noto Sans SC"/>
        </w:rPr>
        <w:t>替换旧图片有两种方式，推荐使用新文件名。</w:t>
      </w:r>
    </w:p>
    <w:p w14:paraId="1B7D2DC3">
      <w:r>
        <w:rPr>
          <w:rFonts w:ascii="Noto Sans SC" w:hAnsi="Noto Sans SC" w:eastAsia="Noto Sans SC"/>
          <w:b/>
        </w:rPr>
        <w:t>推荐方式：使用新文件名。</w:t>
      </w:r>
      <w:r>
        <w:rPr>
          <w:rFonts w:ascii="Noto Sans SC" w:hAnsi="Noto Sans SC" w:eastAsia="Noto Sans SC"/>
        </w:rPr>
        <w:t xml:space="preserve"> 例如把 01_主图.png 改为 01_主图_v2.png 后上传。优点是 URL 是新的，不容易受缓存影响。</w:t>
      </w:r>
    </w:p>
    <w:p w14:paraId="7A124220">
      <w:r>
        <w:rPr>
          <w:rFonts w:ascii="Noto Sans SC" w:hAnsi="Noto Sans SC" w:eastAsia="Noto Sans SC"/>
          <w:b/>
        </w:rPr>
        <w:t>可选方式：覆盖同名图片。</w:t>
      </w:r>
      <w:r>
        <w:rPr>
          <w:rFonts w:ascii="Noto Sans SC" w:hAnsi="Noto Sans SC" w:eastAsia="Noto Sans SC"/>
        </w:rPr>
        <w:t xml:space="preserve"> 新图使用与旧图完全相同的文件名，覆盖后 Commit 和 Push。优点是 URL 不变，缺点是 jsDelivr 可能短时间缓存旧图。</w:t>
      </w:r>
    </w:p>
    <w:p w14:paraId="563D2486">
      <w:pPr>
        <w:spacing w:after="120"/>
        <w:ind w:left="113"/>
      </w:pPr>
      <w:r>
        <w:rPr>
          <w:rFonts w:ascii="Noto Sans SC" w:hAnsi="Noto Sans SC" w:eastAsia="Noto Sans SC"/>
          <w:b/>
          <w:color w:val="C00000"/>
        </w:rPr>
        <w:t>注意：</w:t>
      </w:r>
      <w:r>
        <w:rPr>
          <w:rFonts w:ascii="Noto Sans SC" w:hAnsi="Noto Sans SC" w:eastAsia="Noto Sans SC"/>
        </w:rPr>
        <w:t>如果图片是商品主图或重要详情图，建议使用新文件名，例如 01-main-v2.png，避免缓存导致旧图继续显示。</w:t>
      </w:r>
    </w:p>
    <w:p w14:paraId="7293D955">
      <w:pPr>
        <w:pStyle w:val="4"/>
      </w:pPr>
      <w:r>
        <w:t>五、删除错误图片</w:t>
      </w:r>
    </w:p>
    <w:p w14:paraId="4137E638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1. 在本地 images 对应 SKU 文件夹中删除错误图片。</w:t>
      </w:r>
    </w:p>
    <w:p w14:paraId="00393923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2. 回到 GitHub Desktop，确认左侧显示 Deleted。</w:t>
      </w:r>
    </w:p>
    <w:p w14:paraId="745E4C71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3. Summary 填 delete wrong images。</w:t>
      </w:r>
    </w:p>
    <w:p w14:paraId="49B32972">
      <w:pPr>
        <w:spacing w:after="40"/>
        <w:ind w:left="198" w:hanging="198"/>
      </w:pPr>
      <w:r>
        <w:rPr>
          <w:rFonts w:ascii="Noto Sans SC" w:hAnsi="Noto Sans SC" w:eastAsia="Noto Sans SC"/>
          <w:sz w:val="20"/>
        </w:rPr>
        <w:t>4. 点击 Commit xx files to main，再点击 Push origin。</w:t>
      </w:r>
    </w:p>
    <w:p w14:paraId="16FFB5C5">
      <w:pPr>
        <w:spacing w:after="120"/>
        <w:ind w:left="113"/>
      </w:pPr>
      <w:r>
        <w:rPr>
          <w:rFonts w:ascii="Noto Sans SC" w:hAnsi="Noto Sans SC" w:eastAsia="Noto Sans SC"/>
          <w:b/>
          <w:color w:val="C00000"/>
        </w:rPr>
        <w:t>注意：</w:t>
      </w:r>
      <w:r>
        <w:rPr>
          <w:rFonts w:ascii="Noto Sans SC" w:hAnsi="Noto Sans SC" w:eastAsia="Noto Sans SC"/>
        </w:rPr>
        <w:t>删除后 GitHub 网页上的文件会删除，但已经被缓存的旧链接可能短期内还能打开。填表时应使用新的正确 URL。</w:t>
      </w:r>
    </w:p>
    <w:p w14:paraId="7AB7746C">
      <w:pPr>
        <w:pStyle w:val="4"/>
      </w:pPr>
      <w:r>
        <w:t>六、生成图片 URL</w:t>
      </w:r>
    </w:p>
    <w:p w14:paraId="32A9E5D0">
      <w:r>
        <w:rPr>
          <w:rFonts w:ascii="Noto Sans SC" w:hAnsi="Noto Sans SC" w:eastAsia="Noto Sans SC"/>
        </w:rPr>
        <w:t>上传并 Push 成功后，即可生成图片 URL。</w:t>
      </w:r>
    </w:p>
    <w:p w14:paraId="6549EEB6">
      <w:pPr>
        <w:pStyle w:val="164"/>
        <w:shd w:val="clear" w:fill="F5F7FA"/>
        <w:spacing w:before="40" w:after="120"/>
        <w:ind w:left="198" w:right="113"/>
      </w:pPr>
      <w:r>
        <w:rPr>
          <w:rFonts w:ascii="Noto Sans SC Medium" w:hAnsi="Noto Sans SC Medium" w:eastAsia="Noto Sans SC Medium"/>
          <w:sz w:val="18"/>
        </w:rPr>
        <w:t>固定前缀：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https://cdn.jsdelivr.net/gh/jl2681799768-star/wb-product-images@main/images/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格式：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https://cdn.jsdelivr.net/gh/jl2681799768-star/wb-product-images@main/images/子文件夹名/图片文件名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同一 SKU 多张图片写入同一个单元格时，用英文分号分隔：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图片URL1;图片URL2;图片URL3</w:t>
      </w:r>
    </w:p>
    <w:p w14:paraId="5AABF9BD">
      <w:pPr>
        <w:pStyle w:val="4"/>
      </w:pPr>
      <w:r>
        <w:t>七、给 Codex 的 URL 提取提示词</w:t>
      </w:r>
    </w:p>
    <w:p w14:paraId="355B94D6">
      <w:pPr>
        <w:pStyle w:val="164"/>
        <w:shd w:val="clear" w:fill="F5F7FA"/>
        <w:spacing w:before="40" w:after="120"/>
        <w:ind w:left="198" w:right="113"/>
      </w:pPr>
      <w:r>
        <w:rPr>
          <w:rFonts w:ascii="Noto Sans SC Medium" w:hAnsi="Noto Sans SC Medium" w:eastAsia="Noto Sans SC Medium"/>
          <w:sz w:val="18"/>
        </w:rPr>
        <w:t>请遍历以下图片目录：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D:\New project\wb-product-images\images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GitHub 用户名：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jl2681799768-star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GitHub 仓库名：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wb-product-images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分支：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main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请读取 images 下每个 SKU 文件夹内的 png jpg jpeg webp 图片文件，并按文件名顺序生成 jsDelivr 图片 URL。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URL 前缀为：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https://cdn.jsdelivr.net/gh/jl2681799768-star/wb-product-images@main/images/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URL 格式为：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https://cdn.jsdelivr.net/gh/jl2681799768-star/wb-product-images@main/images/子文件夹名/图片文件名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同一 SKU 的多张图片用英文分号 ; 分隔，分号前后不要加空格。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禁止使用：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1. D:\ 本地路径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2. file:/// 路径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3. github.com/.../blob/main/... 网页地址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请输出每个 SKU 对应的一整串图片 URL。</w:t>
      </w:r>
    </w:p>
    <w:p w14:paraId="5C7A4C1A">
      <w:pPr>
        <w:pStyle w:val="4"/>
      </w:pPr>
      <w:r>
        <w:t>八、常见问题处理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10502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  <w:shd w:val="clear" w:color="auto" w:fill="D9EAF7"/>
          </w:tcPr>
          <w:p w14:paraId="48FAA605">
            <w:pPr>
              <w:spacing w:after="0"/>
            </w:pPr>
            <w:r>
              <w:rPr>
                <w:rFonts w:ascii="Noto Sans SC" w:hAnsi="Noto Sans SC" w:eastAsia="Noto Sans SC"/>
                <w:b/>
                <w:sz w:val="20"/>
              </w:rPr>
              <w:t>问题</w:t>
            </w:r>
          </w:p>
        </w:tc>
        <w:tc>
          <w:tcPr>
            <w:tcW w:w="5156" w:type="dxa"/>
            <w:shd w:val="clear" w:color="auto" w:fill="D9EAF7"/>
          </w:tcPr>
          <w:p w14:paraId="36857F64">
            <w:pPr>
              <w:spacing w:after="0"/>
            </w:pPr>
            <w:r>
              <w:rPr>
                <w:rFonts w:ascii="Noto Sans SC" w:hAnsi="Noto Sans SC" w:eastAsia="Noto Sans SC"/>
                <w:b/>
                <w:sz w:val="20"/>
              </w:rPr>
              <w:t>处理方法</w:t>
            </w:r>
          </w:p>
        </w:tc>
      </w:tr>
      <w:tr w14:paraId="18EBB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7CABA617">
            <w:pPr>
              <w:spacing w:after="0"/>
            </w:pPr>
            <w:r>
              <w:rPr>
                <w:rFonts w:ascii="Noto Sans SC" w:hAnsi="Noto Sans SC" w:eastAsia="Noto Sans SC"/>
                <w:b/>
                <w:sz w:val="20"/>
              </w:rPr>
              <w:t>GitHub Desktop 显示 No local changes</w:t>
            </w:r>
          </w:p>
        </w:tc>
        <w:tc>
          <w:tcPr>
            <w:tcW w:w="5156" w:type="dxa"/>
          </w:tcPr>
          <w:p w14:paraId="5852379B">
            <w:pPr>
              <w:spacing w:after="0"/>
            </w:pPr>
            <w:r>
              <w:rPr>
                <w:rFonts w:ascii="Noto Sans SC" w:hAnsi="Noto Sans SC" w:eastAsia="Noto Sans SC"/>
                <w:b w:val="0"/>
                <w:sz w:val="20"/>
              </w:rPr>
              <w:t>图片没有放到 wb-product-images\images 里面，或放错了仓库，或图片已经提交过。</w:t>
            </w:r>
          </w:p>
        </w:tc>
      </w:tr>
      <w:tr w14:paraId="0A64C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57DE9315">
            <w:pPr>
              <w:spacing w:after="0"/>
            </w:pPr>
            <w:r>
              <w:rPr>
                <w:rFonts w:ascii="Noto Sans SC" w:hAnsi="Noto Sans SC" w:eastAsia="Noto Sans SC"/>
                <w:b/>
                <w:sz w:val="20"/>
              </w:rPr>
              <w:t>只 Commit 了但网页看不到图片</w:t>
            </w:r>
          </w:p>
        </w:tc>
        <w:tc>
          <w:tcPr>
            <w:tcW w:w="5156" w:type="dxa"/>
          </w:tcPr>
          <w:p w14:paraId="6D959D2A">
            <w:pPr>
              <w:spacing w:after="0"/>
            </w:pPr>
            <w:r>
              <w:rPr>
                <w:rFonts w:ascii="Noto Sans SC" w:hAnsi="Noto Sans SC" w:eastAsia="Noto Sans SC"/>
                <w:b w:val="0"/>
                <w:sz w:val="20"/>
              </w:rPr>
              <w:t>还没有 Push。需要点击 Push origin。</w:t>
            </w:r>
          </w:p>
        </w:tc>
      </w:tr>
      <w:tr w14:paraId="433CB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29ADE36F">
            <w:pPr>
              <w:spacing w:after="0"/>
            </w:pPr>
            <w:r>
              <w:rPr>
                <w:rFonts w:ascii="Noto Sans SC" w:hAnsi="Noto Sans SC" w:eastAsia="Noto Sans SC"/>
                <w:b/>
                <w:sz w:val="20"/>
              </w:rPr>
              <w:t>GitHub 网页能看到图片但 URL 打不开</w:t>
            </w:r>
          </w:p>
        </w:tc>
        <w:tc>
          <w:tcPr>
            <w:tcW w:w="5156" w:type="dxa"/>
          </w:tcPr>
          <w:p w14:paraId="6F30582D">
            <w:pPr>
              <w:spacing w:after="0"/>
            </w:pPr>
            <w:r>
              <w:rPr>
                <w:rFonts w:ascii="Noto Sans SC" w:hAnsi="Noto Sans SC" w:eastAsia="Noto Sans SC"/>
                <w:b w:val="0"/>
                <w:sz w:val="20"/>
              </w:rPr>
              <w:t>检查用户名、仓库名、分支、路径、文件名是否完全一致；不要使用 github.com/blob/main 地址。</w:t>
            </w:r>
          </w:p>
        </w:tc>
      </w:tr>
      <w:tr w14:paraId="067EB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2FCD9322">
            <w:pPr>
              <w:spacing w:after="0"/>
            </w:pPr>
            <w:r>
              <w:rPr>
                <w:rFonts w:ascii="Noto Sans SC" w:hAnsi="Noto Sans SC" w:eastAsia="Noto Sans SC"/>
                <w:b/>
                <w:sz w:val="20"/>
              </w:rPr>
              <w:t>图片名有中文或空格</w:t>
            </w:r>
          </w:p>
        </w:tc>
        <w:tc>
          <w:tcPr>
            <w:tcW w:w="5156" w:type="dxa"/>
          </w:tcPr>
          <w:p w14:paraId="34A44FDF">
            <w:pPr>
              <w:spacing w:after="0"/>
            </w:pPr>
            <w:r>
              <w:rPr>
                <w:rFonts w:ascii="Noto Sans SC" w:hAnsi="Noto Sans SC" w:eastAsia="Noto Sans SC"/>
                <w:b w:val="0"/>
                <w:sz w:val="20"/>
              </w:rPr>
              <w:t>中文可读版 URL 有时能用，但部分平台可能不稳定。长期建议文件夹和图片名改成英文数字。</w:t>
            </w:r>
          </w:p>
        </w:tc>
      </w:tr>
      <w:tr w14:paraId="53EE7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48FDC48D">
            <w:pPr>
              <w:spacing w:after="0"/>
            </w:pPr>
            <w:r>
              <w:rPr>
                <w:rFonts w:ascii="Noto Sans SC" w:hAnsi="Noto Sans SC" w:eastAsia="Noto Sans SC"/>
                <w:b/>
                <w:sz w:val="20"/>
              </w:rPr>
              <w:t>图片太大导致上传失败</w:t>
            </w:r>
          </w:p>
        </w:tc>
        <w:tc>
          <w:tcPr>
            <w:tcW w:w="5156" w:type="dxa"/>
          </w:tcPr>
          <w:p w14:paraId="339CFD6E">
            <w:pPr>
              <w:spacing w:after="0"/>
            </w:pPr>
            <w:r>
              <w:rPr>
                <w:rFonts w:ascii="Noto Sans SC" w:hAnsi="Noto Sans SC" w:eastAsia="Noto Sans SC"/>
                <w:b w:val="0"/>
                <w:sz w:val="20"/>
              </w:rPr>
              <w:t>压缩图片，减少单次上传数量，分批 Commit 和 Push。不要上传视频或超大原图。</w:t>
            </w:r>
          </w:p>
        </w:tc>
      </w:tr>
    </w:tbl>
    <w:p w14:paraId="396D75F6">
      <w:pPr>
        <w:pStyle w:val="4"/>
      </w:pPr>
      <w:r>
        <w:t>九、标准操作口诀</w:t>
      </w:r>
    </w:p>
    <w:p w14:paraId="72044E1E">
      <w:pPr>
        <w:pStyle w:val="164"/>
        <w:shd w:val="clear" w:fill="F5F7FA"/>
        <w:spacing w:before="40" w:after="120"/>
        <w:ind w:left="198" w:right="113"/>
      </w:pPr>
      <w:r>
        <w:rPr>
          <w:rFonts w:ascii="Noto Sans SC Medium" w:hAnsi="Noto Sans SC Medium" w:eastAsia="Noto Sans SC Medium"/>
          <w:sz w:val="18"/>
        </w:rPr>
        <w:t>放图片到 images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回到 GitHub Desktop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填写 Summary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Commit to main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Push origin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View on GitHub 检查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生成 jsDelivr URL</w:t>
      </w:r>
      <w:r>
        <w:rPr>
          <w:rFonts w:ascii="Noto Sans SC Medium" w:hAnsi="Noto Sans SC Medium" w:eastAsia="Noto Sans SC Medium"/>
          <w:sz w:val="18"/>
        </w:rPr>
        <w:br w:type="textWrapping"/>
      </w:r>
      <w:r>
        <w:rPr>
          <w:rFonts w:ascii="Noto Sans SC Medium" w:hAnsi="Noto Sans SC Medium" w:eastAsia="Noto Sans SC Medium"/>
          <w:sz w:val="18"/>
        </w:rPr>
        <w:t>填入表格</w:t>
      </w:r>
    </w:p>
    <w:p w14:paraId="7CFA9A4A">
      <w:pPr>
        <w:jc w:val="center"/>
      </w:pPr>
      <w:r>
        <w:rPr>
          <w:rFonts w:ascii="Noto Sans SC" w:hAnsi="Noto Sans SC" w:eastAsia="Noto Sans SC"/>
          <w:b/>
          <w:color w:val="C00000"/>
          <w:sz w:val="24"/>
        </w:rPr>
        <w:t>记住：Commit 是本地提交，Push 才是上传到 GitHub。</w:t>
      </w:r>
    </w:p>
    <w:sectPr>
      <w:headerReference r:id="rId5" w:type="default"/>
      <w:footerReference r:id="rId6" w:type="default"/>
      <w:pgSz w:w="12240" w:h="15840"/>
      <w:pgMar w:top="964" w:right="964" w:bottom="964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Noto Sans Mono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turday Sans Regular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VDL哥特明朝 简 M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SC Medium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新蒂文徵明體">
    <w:panose1 w:val="03000409000000000000"/>
    <w:charset w:val="88"/>
    <w:family w:val="auto"/>
    <w:pitch w:val="default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0839B">
    <w:pPr>
      <w:pStyle w:val="24"/>
      <w:jc w:val="center"/>
    </w:pPr>
    <w:r>
      <w:rPr>
        <w:rFonts w:ascii="Noto Sans SC" w:hAnsi="Noto Sans SC" w:eastAsia="Noto Sans SC"/>
        <w:color w:val="646464"/>
        <w:sz w:val="16"/>
      </w:rPr>
      <w:t>Commit 是本地提交，Push 才是上传到 GitHub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4F058">
    <w:pPr>
      <w:pStyle w:val="25"/>
      <w:jc w:val="right"/>
    </w:pPr>
    <w:r>
      <w:rPr>
        <w:rFonts w:ascii="Noto Sans SC" w:hAnsi="Noto Sans SC" w:eastAsia="Noto Sans SC"/>
        <w:color w:val="646464"/>
        <w:sz w:val="16"/>
      </w:rPr>
      <w:t>GitHub Desktop 图片仓库使用说明书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8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3" w:lineRule="auto"/>
    </w:pPr>
    <w:rPr>
      <w:rFonts w:ascii="Noto Sans SC" w:hAnsi="Noto Sans SC" w:eastAsia="Noto Sans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30572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4F4F4F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新蒂文徵明體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Noto Sans SC" w:hAnsi="Noto Sans SC" w:eastAsia="Noto Sans SC"/>
      <w:sz w:val="20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Noto Sans SC" w:hAnsi="Noto Sans SC" w:eastAsia="Noto Sans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SC" w:hAnsi="Noto Sans SC" w:eastAsia="Noto Sans SC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ans SC" w:hAnsi="Noto Sans SC" w:eastAsia="Noto Sans SC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新蒂文徵明體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after="200" w:line="252" w:lineRule="auto"/>
    </w:pPr>
    <w:rPr>
      <w:rFonts w:ascii="Noto Sans SC Medium" w:hAnsi="Noto Sans SC Medium" w:eastAsia="Noto Sans SC Medium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1898</Words>
  <Characters>4083</Characters>
  <Lines>0</Lines>
  <Paragraphs>0</Paragraphs>
  <TotalTime>0</TotalTime>
  <ScaleCrop>false</ScaleCrop>
  <LinksUpToDate>false</LinksUpToDate>
  <CharactersWithSpaces>4450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止于回忆の记忆</cp:lastModifiedBy>
  <dcterms:modified xsi:type="dcterms:W3CDTF">2026-05-29T08:17:02Z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eyJoZGlkIjoiYWJhOTYzYzMwZmZjOGQzNDNkNmQ2OTA5ZmQ1Y2Q1NjQiLCJ1c2VySWQiOiI0NTE4ODg3MjgifQ==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19357FC65D2446E38895067C45AE4879_12</vt:lpwstr>
  </property>
</Properties>
</file>